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61844">
      <w:pPr>
        <w:jc w:val="center"/>
      </w:pPr>
      <w:r>
        <w:rPr>
          <w:rFonts w:ascii="Arial" w:hAnsi="Arial"/>
          <w:b/>
          <w:sz w:val="34"/>
        </w:rPr>
        <w:t>TASK 2 – SALES DATA ANALYSIS REPORT</w:t>
      </w:r>
    </w:p>
    <w:p w14:paraId="3E862402">
      <w:pPr>
        <w:jc w:val="center"/>
      </w:pPr>
      <w:r>
        <w:rPr>
          <w:b/>
          <w:sz w:val="24"/>
        </w:rPr>
        <w:t>Sales Products Dataset</w:t>
      </w:r>
    </w:p>
    <w:p w14:paraId="37791213">
      <w:pPr>
        <w:jc w:val="center"/>
      </w:pPr>
      <w:r>
        <w:rPr>
          <w:b/>
        </w:rPr>
        <w:t>Submitted by: T KUSUMA VENKATA SIVAMANI</w:t>
      </w:r>
    </w:p>
    <w:p w14:paraId="11DAA043">
      <w:pPr>
        <w:pStyle w:val="2"/>
      </w:pPr>
      <w:r>
        <w:t>1. Objective</w:t>
      </w:r>
    </w:p>
    <w:p w14:paraId="2C418796">
      <w:r>
        <w:t>The objective of Task 2 was to analyze the sales dataset using Python and pandas. The analysis calculates key sales metrics and summarizes sales by product, category, region, customer type, and month. It also identifies the five products with the highest total sales and exports the summaries to an Excel workbook.</w:t>
      </w:r>
    </w:p>
    <w:p w14:paraId="272CB80F">
      <w:pPr>
        <w:pStyle w:val="2"/>
      </w:pPr>
      <w:r>
        <w:t>2. Dataset Used</w:t>
      </w:r>
    </w:p>
    <w:p w14:paraId="1BDEA085">
      <w:r>
        <w:t>The notebook uses an Excel sales dataset containing 500 rows and 10 columns. The columns are Order_ID, Order_Date, Product, Category, Region, Quantity, Unit_Price, Sales_Amount, Discount, and Customer_Type. The file is uploaded in Google Colab and loaded into a pandas DataFrame.</w:t>
      </w:r>
    </w:p>
    <w:p w14:paraId="68A094D3">
      <w:pPr>
        <w:pStyle w:val="2"/>
      </w:pPr>
      <w:r>
        <w:t>3. Steps Followed</w:t>
      </w:r>
    </w:p>
    <w:p w14:paraId="1C198CFE">
      <w:pPr>
        <w:pStyle w:val="29"/>
      </w:pPr>
      <w:r>
        <w:t>Upload and load the Excel dataset into pandas.</w:t>
      </w:r>
    </w:p>
    <w:p w14:paraId="5FACE74C">
      <w:pPr>
        <w:pStyle w:val="29"/>
      </w:pPr>
      <w:r>
        <w:t>Inspect the dataset shape and column names.</w:t>
      </w:r>
    </w:p>
    <w:p w14:paraId="7F1B12CC">
      <w:pPr>
        <w:pStyle w:val="29"/>
      </w:pPr>
      <w:r>
        <w:t>Calculate total sales and total quantity sold.</w:t>
      </w:r>
    </w:p>
    <w:p w14:paraId="05E08D57">
      <w:pPr>
        <w:pStyle w:val="29"/>
      </w:pPr>
      <w:r>
        <w:t>Group sales by product and sort the results from highest to lowest.</w:t>
      </w:r>
    </w:p>
    <w:p w14:paraId="5ED08649">
      <w:pPr>
        <w:pStyle w:val="29"/>
      </w:pPr>
      <w:r>
        <w:t>Group sales by category, region, and customer type.</w:t>
      </w:r>
    </w:p>
    <w:p w14:paraId="4267F4FB">
      <w:pPr>
        <w:pStyle w:val="29"/>
      </w:pPr>
      <w:r>
        <w:t>Convert Order_Date to a date format and summarize sales by month.</w:t>
      </w:r>
    </w:p>
    <w:p w14:paraId="7D26076C">
      <w:pPr>
        <w:pStyle w:val="29"/>
      </w:pPr>
      <w:r>
        <w:t>Display the five products with the highest total sales.</w:t>
      </w:r>
    </w:p>
    <w:p w14:paraId="6ACA04C5">
      <w:pPr>
        <w:pStyle w:val="29"/>
      </w:pPr>
      <w:r>
        <w:t>Export the grouped summaries to an Excel workbook and download it.</w:t>
      </w:r>
    </w:p>
    <w:p w14:paraId="1A3F32B6">
      <w:pPr>
        <w:pStyle w:val="2"/>
      </w:pPr>
      <w:r>
        <w:t>4. Step-by-Step Python Code</w:t>
      </w:r>
    </w:p>
    <w:p w14:paraId="734B8D5B">
      <w:pPr>
        <w:pStyle w:val="3"/>
      </w:pPr>
      <w:r>
        <w:t>Step 1: Upload the dataset</w:t>
      </w:r>
    </w:p>
    <w:p w14:paraId="56DEEC6D">
      <w:pPr>
        <w:shd w:val="clear" w:fill="F2F2F2"/>
        <w:spacing w:after="100"/>
        <w:ind w:left="216"/>
      </w:pPr>
      <w:r>
        <w:rPr>
          <w:rFonts w:ascii="Courier New" w:hAnsi="Courier New"/>
          <w:sz w:val="17"/>
        </w:rPr>
        <w:t>from google.colab import files</w:t>
      </w:r>
      <w:r>
        <w:rPr>
          <w:rFonts w:ascii="Courier New" w:hAnsi="Courier New"/>
          <w:sz w:val="17"/>
        </w:rPr>
        <w:br w:type="textWrapping"/>
      </w:r>
      <w:r>
        <w:rPr>
          <w:rFonts w:ascii="Courier New" w:hAnsi="Courier New"/>
          <w:sz w:val="17"/>
        </w:rPr>
        <w:t>uploaded = files.upload()</w:t>
      </w:r>
    </w:p>
    <w:p w14:paraId="2C6FFBE7">
      <w:pPr>
        <w:pStyle w:val="3"/>
      </w:pPr>
      <w:r>
        <w:t>Step 2: Load the dataset</w:t>
      </w:r>
    </w:p>
    <w:p w14:paraId="71C0B9F1">
      <w:pPr>
        <w:shd w:val="clear" w:fill="F2F2F2"/>
        <w:spacing w:after="100"/>
        <w:ind w:left="216"/>
      </w:pPr>
      <w:r>
        <w:rPr>
          <w:rFonts w:ascii="Courier New" w:hAnsi="Courier New"/>
          <w:sz w:val="17"/>
        </w:rPr>
        <w:t>import pandas as pd</w:t>
      </w:r>
      <w:r>
        <w:rPr>
          <w:rFonts w:ascii="Courier New" w:hAnsi="Courier New"/>
          <w:sz w:val="17"/>
        </w:rPr>
        <w:br w:type="textWrapping"/>
      </w:r>
      <w:r>
        <w:rPr>
          <w:rFonts w:ascii="Courier New" w:hAnsi="Courier New"/>
          <w:sz w:val="17"/>
        </w:rPr>
        <w:br w:type="textWrapping"/>
      </w:r>
      <w:r>
        <w:rPr>
          <w:rFonts w:ascii="Courier New" w:hAnsi="Courier New"/>
          <w:sz w:val="17"/>
        </w:rPr>
        <w:t>filename = list(uploaded.keys())[0]</w:t>
      </w:r>
      <w:r>
        <w:rPr>
          <w:rFonts w:ascii="Courier New" w:hAnsi="Courier New"/>
          <w:sz w:val="17"/>
        </w:rPr>
        <w:br w:type="textWrapping"/>
      </w:r>
      <w:r>
        <w:rPr>
          <w:rFonts w:ascii="Courier New" w:hAnsi="Courier New"/>
          <w:sz w:val="17"/>
        </w:rPr>
        <w:t>df = pd.read_excel(filename)</w:t>
      </w:r>
      <w:r>
        <w:rPr>
          <w:rFonts w:ascii="Courier New" w:hAnsi="Courier New"/>
          <w:sz w:val="17"/>
        </w:rPr>
        <w:br w:type="textWrapping"/>
      </w:r>
      <w:r>
        <w:rPr>
          <w:rFonts w:ascii="Courier New" w:hAnsi="Courier New"/>
          <w:sz w:val="17"/>
        </w:rPr>
        <w:br w:type="textWrapping"/>
      </w:r>
      <w:r>
        <w:rPr>
          <w:rFonts w:ascii="Courier New" w:hAnsi="Courier New"/>
          <w:sz w:val="17"/>
        </w:rPr>
        <w:t>print("Dataset loaded successfully!")</w:t>
      </w:r>
      <w:r>
        <w:rPr>
          <w:rFonts w:ascii="Courier New" w:hAnsi="Courier New"/>
          <w:sz w:val="17"/>
        </w:rPr>
        <w:br w:type="textWrapping"/>
      </w:r>
      <w:r>
        <w:rPr>
          <w:rFonts w:ascii="Courier New" w:hAnsi="Courier New"/>
          <w:sz w:val="17"/>
        </w:rPr>
        <w:t>print(df.head())</w:t>
      </w:r>
    </w:p>
    <w:p w14:paraId="5D03B22A">
      <w:pPr>
        <w:pStyle w:val="3"/>
      </w:pPr>
      <w:r>
        <w:t>Step 3: Check dataset size and column names</w:t>
      </w:r>
    </w:p>
    <w:p w14:paraId="466699A3">
      <w:pPr>
        <w:shd w:val="clear" w:fill="F2F2F2"/>
        <w:spacing w:after="100"/>
        <w:ind w:left="216"/>
      </w:pPr>
      <w:r>
        <w:rPr>
          <w:rFonts w:ascii="Courier New" w:hAnsi="Courier New"/>
          <w:sz w:val="17"/>
        </w:rPr>
        <w:t>print("Dataset Shape:", df.shape)</w:t>
      </w:r>
      <w:r>
        <w:rPr>
          <w:rFonts w:ascii="Courier New" w:hAnsi="Courier New"/>
          <w:sz w:val="17"/>
        </w:rPr>
        <w:br w:type="textWrapping"/>
      </w:r>
      <w:r>
        <w:rPr>
          <w:rFonts w:ascii="Courier New" w:hAnsi="Courier New"/>
          <w:sz w:val="17"/>
        </w:rPr>
        <w:t>print("Column Names:", df.columns.tolist())</w:t>
      </w:r>
    </w:p>
    <w:p w14:paraId="1F46B7AA">
      <w:pPr>
        <w:pStyle w:val="3"/>
      </w:pPr>
      <w:r>
        <w:t>Step 4: Calculate total sales</w:t>
      </w:r>
    </w:p>
    <w:p w14:paraId="39F9BF85">
      <w:pPr>
        <w:shd w:val="clear" w:fill="F2F2F2"/>
        <w:spacing w:after="100"/>
        <w:ind w:left="216"/>
      </w:pPr>
      <w:r>
        <w:rPr>
          <w:rFonts w:ascii="Courier New" w:hAnsi="Courier New"/>
          <w:sz w:val="17"/>
        </w:rPr>
        <w:t>total_sales = df["Sales_Amount"].sum()</w:t>
      </w:r>
      <w:r>
        <w:rPr>
          <w:rFonts w:ascii="Courier New" w:hAnsi="Courier New"/>
          <w:sz w:val="17"/>
        </w:rPr>
        <w:br w:type="textWrapping"/>
      </w:r>
      <w:r>
        <w:rPr>
          <w:rFonts w:ascii="Courier New" w:hAnsi="Courier New"/>
          <w:sz w:val="17"/>
        </w:rPr>
        <w:t>print("Total Sales:", round(total_sales, 2))</w:t>
      </w:r>
    </w:p>
    <w:p w14:paraId="6C8520C5">
      <w:pPr>
        <w:pStyle w:val="3"/>
      </w:pPr>
      <w:r>
        <w:t>Step 5: Calculate total quantity sold</w:t>
      </w:r>
    </w:p>
    <w:p w14:paraId="0AFCEB19">
      <w:pPr>
        <w:shd w:val="clear" w:fill="F2F2F2"/>
        <w:spacing w:after="100"/>
        <w:ind w:left="216"/>
      </w:pPr>
      <w:r>
        <w:rPr>
          <w:rFonts w:ascii="Courier New" w:hAnsi="Courier New"/>
          <w:sz w:val="17"/>
        </w:rPr>
        <w:t>total_quantity = df["Quantity"].sum()</w:t>
      </w:r>
      <w:r>
        <w:rPr>
          <w:rFonts w:ascii="Courier New" w:hAnsi="Courier New"/>
          <w:sz w:val="17"/>
        </w:rPr>
        <w:br w:type="textWrapping"/>
      </w:r>
      <w:r>
        <w:rPr>
          <w:rFonts w:ascii="Courier New" w:hAnsi="Courier New"/>
          <w:sz w:val="17"/>
        </w:rPr>
        <w:t>print("Total Quantity Sold:", total_quantity)</w:t>
      </w:r>
    </w:p>
    <w:p w14:paraId="7BD6925E">
      <w:pPr>
        <w:pStyle w:val="3"/>
      </w:pPr>
      <w:r>
        <w:t>Step 6: Analyze sales by product</w:t>
      </w:r>
    </w:p>
    <w:p w14:paraId="1BF94D70">
      <w:pPr>
        <w:shd w:val="clear" w:fill="F2F2F2"/>
        <w:spacing w:after="100"/>
        <w:ind w:left="216"/>
      </w:pPr>
      <w:r>
        <w:rPr>
          <w:rFonts w:ascii="Courier New" w:hAnsi="Courier New"/>
          <w:sz w:val="17"/>
        </w:rPr>
        <w:t>product_sales = df.groupby("Product")["Sales_Amount"].sum()</w:t>
      </w:r>
      <w:r>
        <w:rPr>
          <w:rFonts w:ascii="Courier New" w:hAnsi="Courier New"/>
          <w:sz w:val="17"/>
        </w:rPr>
        <w:br w:type="textWrapping"/>
      </w:r>
      <w:r>
        <w:rPr>
          <w:rFonts w:ascii="Courier New" w:hAnsi="Courier New"/>
          <w:sz w:val="17"/>
        </w:rPr>
        <w:t>print(product_sales.sort_values(ascending=False))</w:t>
      </w:r>
    </w:p>
    <w:p w14:paraId="7F0C074C">
      <w:pPr>
        <w:pStyle w:val="3"/>
      </w:pPr>
      <w:r>
        <w:t>Step 7: Analyze sales by category</w:t>
      </w:r>
    </w:p>
    <w:p w14:paraId="10E53DC2">
      <w:pPr>
        <w:shd w:val="clear" w:fill="F2F2F2"/>
        <w:spacing w:after="100"/>
        <w:ind w:left="216"/>
      </w:pPr>
      <w:r>
        <w:rPr>
          <w:rFonts w:ascii="Courier New" w:hAnsi="Courier New"/>
          <w:sz w:val="17"/>
        </w:rPr>
        <w:t>category_sales = df.groupby("Category")["Sales_Amount"].sum()</w:t>
      </w:r>
      <w:r>
        <w:rPr>
          <w:rFonts w:ascii="Courier New" w:hAnsi="Courier New"/>
          <w:sz w:val="17"/>
        </w:rPr>
        <w:br w:type="textWrapping"/>
      </w:r>
      <w:r>
        <w:rPr>
          <w:rFonts w:ascii="Courier New" w:hAnsi="Courier New"/>
          <w:sz w:val="17"/>
        </w:rPr>
        <w:t>print(category_sales.sort_values(ascending=False))</w:t>
      </w:r>
    </w:p>
    <w:p w14:paraId="4F2C13F5">
      <w:pPr>
        <w:pStyle w:val="3"/>
      </w:pPr>
      <w:r>
        <w:t>Step 8: Analyze sales by region</w:t>
      </w:r>
    </w:p>
    <w:p w14:paraId="799E7371">
      <w:pPr>
        <w:shd w:val="clear" w:fill="F2F2F2"/>
        <w:spacing w:after="100"/>
        <w:ind w:left="216"/>
      </w:pPr>
      <w:r>
        <w:rPr>
          <w:rFonts w:ascii="Courier New" w:hAnsi="Courier New"/>
          <w:sz w:val="17"/>
        </w:rPr>
        <w:t>region_sales = df.groupby("Region")["Sales_Amount"].sum()</w:t>
      </w:r>
      <w:r>
        <w:rPr>
          <w:rFonts w:ascii="Courier New" w:hAnsi="Courier New"/>
          <w:sz w:val="17"/>
        </w:rPr>
        <w:br w:type="textWrapping"/>
      </w:r>
      <w:r>
        <w:rPr>
          <w:rFonts w:ascii="Courier New" w:hAnsi="Courier New"/>
          <w:sz w:val="17"/>
        </w:rPr>
        <w:t>print(region_sales.sort_values(ascending=False))</w:t>
      </w:r>
    </w:p>
    <w:p w14:paraId="04DAEDDA">
      <w:pPr>
        <w:pStyle w:val="3"/>
      </w:pPr>
      <w:r>
        <w:t>Step 9: Analyze sales by customer type</w:t>
      </w:r>
    </w:p>
    <w:p w14:paraId="446463FF">
      <w:pPr>
        <w:shd w:val="clear" w:fill="F2F2F2"/>
        <w:spacing w:after="100"/>
        <w:ind w:left="216"/>
      </w:pPr>
      <w:r>
        <w:rPr>
          <w:rFonts w:ascii="Courier New" w:hAnsi="Courier New"/>
          <w:sz w:val="17"/>
        </w:rPr>
        <w:t>customer_sales = df.groupby("Customer_Type")["Sales_Amount"].sum()</w:t>
      </w:r>
      <w:r>
        <w:rPr>
          <w:rFonts w:ascii="Courier New" w:hAnsi="Courier New"/>
          <w:sz w:val="17"/>
        </w:rPr>
        <w:br w:type="textWrapping"/>
      </w:r>
      <w:r>
        <w:rPr>
          <w:rFonts w:ascii="Courier New" w:hAnsi="Courier New"/>
          <w:sz w:val="17"/>
        </w:rPr>
        <w:t>print(customer_sales.sort_values(ascending=False))</w:t>
      </w:r>
    </w:p>
    <w:p w14:paraId="4A98DF33">
      <w:pPr>
        <w:pStyle w:val="3"/>
      </w:pPr>
      <w:r>
        <w:t>Step 10: Analyze monthly sales</w:t>
      </w:r>
    </w:p>
    <w:p w14:paraId="19A027A6">
      <w:pPr>
        <w:shd w:val="clear" w:fill="F2F2F2"/>
        <w:spacing w:after="100"/>
        <w:ind w:left="216"/>
      </w:pPr>
      <w:r>
        <w:rPr>
          <w:rFonts w:ascii="Courier New" w:hAnsi="Courier New"/>
          <w:sz w:val="17"/>
        </w:rPr>
        <w:t>df["Order_Date"] = pd.to_datetime(df["Order_Date"], errors="coerce")</w:t>
      </w:r>
      <w:r>
        <w:rPr>
          <w:rFonts w:ascii="Courier New" w:hAnsi="Courier New"/>
          <w:sz w:val="17"/>
        </w:rPr>
        <w:br w:type="textWrapping"/>
      </w:r>
      <w:r>
        <w:rPr>
          <w:rFonts w:ascii="Courier New" w:hAnsi="Courier New"/>
          <w:sz w:val="17"/>
        </w:rPr>
        <w:t>df["Month"] = df["Order_Date"].dt.to_period("M")</w:t>
      </w:r>
      <w:r>
        <w:rPr>
          <w:rFonts w:ascii="Courier New" w:hAnsi="Courier New"/>
          <w:sz w:val="17"/>
        </w:rPr>
        <w:br w:type="textWrapping"/>
      </w:r>
      <w:r>
        <w:rPr>
          <w:rFonts w:ascii="Courier New" w:hAnsi="Courier New"/>
          <w:sz w:val="17"/>
        </w:rPr>
        <w:t>monthly_sales = df.groupby("Month")["Sales_Amount"].sum()</w:t>
      </w:r>
      <w:r>
        <w:rPr>
          <w:rFonts w:ascii="Courier New" w:hAnsi="Courier New"/>
          <w:sz w:val="17"/>
        </w:rPr>
        <w:br w:type="textWrapping"/>
      </w:r>
      <w:r>
        <w:rPr>
          <w:rFonts w:ascii="Courier New" w:hAnsi="Courier New"/>
          <w:sz w:val="17"/>
        </w:rPr>
        <w:t>print(monthly_sales)</w:t>
      </w:r>
    </w:p>
    <w:p w14:paraId="5C941ACB">
      <w:pPr>
        <w:pStyle w:val="3"/>
      </w:pPr>
      <w:r>
        <w:t>Step 11: Display the top five products</w:t>
      </w:r>
    </w:p>
    <w:p w14:paraId="69A66F34">
      <w:pPr>
        <w:shd w:val="clear" w:fill="F2F2F2"/>
        <w:spacing w:after="100"/>
        <w:ind w:left="216"/>
      </w:pPr>
      <w:r>
        <w:rPr>
          <w:rFonts w:ascii="Courier New" w:hAnsi="Courier New"/>
          <w:sz w:val="17"/>
        </w:rPr>
        <w:t>top_products = df.groupby("Product")["Sales_Amount"].sum()</w:t>
      </w:r>
      <w:r>
        <w:rPr>
          <w:rFonts w:ascii="Courier New" w:hAnsi="Courier New"/>
          <w:sz w:val="17"/>
        </w:rPr>
        <w:br w:type="textWrapping"/>
      </w:r>
      <w:r>
        <w:rPr>
          <w:rFonts w:ascii="Courier New" w:hAnsi="Courier New"/>
          <w:sz w:val="17"/>
        </w:rPr>
        <w:t>print(top_products.sort_values(ascending=False).head(5))</w:t>
      </w:r>
    </w:p>
    <w:p w14:paraId="4F3DD394">
      <w:pPr>
        <w:pStyle w:val="3"/>
      </w:pPr>
      <w:r>
        <w:t>Step 12: Export summaries to Excel</w:t>
      </w:r>
    </w:p>
    <w:p w14:paraId="2A784CE8">
      <w:pPr>
        <w:shd w:val="clear" w:fill="F2F2F2"/>
        <w:spacing w:after="100"/>
        <w:ind w:left="216"/>
      </w:pPr>
      <w:r>
        <w:rPr>
          <w:rFonts w:ascii="Courier New" w:hAnsi="Courier New"/>
          <w:sz w:val="17"/>
        </w:rPr>
        <w:t>with pd.ExcelWriter("Task_2_Sales_Analysis.xlsx") as writer:</w:t>
      </w:r>
      <w:r>
        <w:rPr>
          <w:rFonts w:ascii="Courier New" w:hAnsi="Courier New"/>
          <w:sz w:val="17"/>
        </w:rPr>
        <w:br w:type="textWrapping"/>
      </w:r>
      <w:r>
        <w:rPr>
          <w:rFonts w:ascii="Courier New" w:hAnsi="Courier New"/>
          <w:sz w:val="17"/>
        </w:rPr>
        <w:t xml:space="preserve">    product_sales.to_excel(writer, sheet_name="Product Sales")</w:t>
      </w:r>
      <w:r>
        <w:rPr>
          <w:rFonts w:ascii="Courier New" w:hAnsi="Courier New"/>
          <w:sz w:val="17"/>
        </w:rPr>
        <w:br w:type="textWrapping"/>
      </w:r>
      <w:r>
        <w:rPr>
          <w:rFonts w:ascii="Courier New" w:hAnsi="Courier New"/>
          <w:sz w:val="17"/>
        </w:rPr>
        <w:t xml:space="preserve">    category_sales.to_excel(writer, sheet_name="Category Sales")</w:t>
      </w:r>
      <w:r>
        <w:rPr>
          <w:rFonts w:ascii="Courier New" w:hAnsi="Courier New"/>
          <w:sz w:val="17"/>
        </w:rPr>
        <w:br w:type="textWrapping"/>
      </w:r>
      <w:r>
        <w:rPr>
          <w:rFonts w:ascii="Courier New" w:hAnsi="Courier New"/>
          <w:sz w:val="17"/>
        </w:rPr>
        <w:t xml:space="preserve">    region_sales.to_excel(writer, sheet_name="Region Sales")</w:t>
      </w:r>
      <w:r>
        <w:rPr>
          <w:rFonts w:ascii="Courier New" w:hAnsi="Courier New"/>
          <w:sz w:val="17"/>
        </w:rPr>
        <w:br w:type="textWrapping"/>
      </w:r>
      <w:r>
        <w:rPr>
          <w:rFonts w:ascii="Courier New" w:hAnsi="Courier New"/>
          <w:sz w:val="17"/>
        </w:rPr>
        <w:t xml:space="preserve">    customer_sales.to_excel(writer, sheet_name="Customer Sales")</w:t>
      </w:r>
      <w:r>
        <w:rPr>
          <w:rFonts w:ascii="Courier New" w:hAnsi="Courier New"/>
          <w:sz w:val="17"/>
        </w:rPr>
        <w:br w:type="textWrapping"/>
      </w:r>
      <w:r>
        <w:rPr>
          <w:rFonts w:ascii="Courier New" w:hAnsi="Courier New"/>
          <w:sz w:val="17"/>
        </w:rPr>
        <w:t xml:space="preserve">    monthly_sales.to_excel(writer, sheet_name="Monthly Sales")</w:t>
      </w:r>
      <w:r>
        <w:rPr>
          <w:rFonts w:ascii="Courier New" w:hAnsi="Courier New"/>
          <w:sz w:val="17"/>
        </w:rPr>
        <w:br w:type="textWrapping"/>
      </w:r>
      <w:r>
        <w:rPr>
          <w:rFonts w:ascii="Courier New" w:hAnsi="Courier New"/>
          <w:sz w:val="17"/>
        </w:rPr>
        <w:br w:type="textWrapping"/>
      </w:r>
      <w:r>
        <w:rPr>
          <w:rFonts w:ascii="Courier New" w:hAnsi="Courier New"/>
          <w:sz w:val="17"/>
        </w:rPr>
        <w:t>print("Task 2 analysis saved successfully!")</w:t>
      </w:r>
    </w:p>
    <w:p w14:paraId="6049909A">
      <w:pPr>
        <w:pStyle w:val="3"/>
      </w:pPr>
      <w:r>
        <w:t>Step 13: Download the Excel file</w:t>
      </w:r>
    </w:p>
    <w:p w14:paraId="7FD07B53">
      <w:pPr>
        <w:shd w:val="clear" w:fill="F2F2F2"/>
        <w:spacing w:after="100"/>
        <w:ind w:left="216"/>
      </w:pPr>
      <w:r>
        <w:rPr>
          <w:rFonts w:ascii="Courier New" w:hAnsi="Courier New"/>
          <w:sz w:val="17"/>
        </w:rPr>
        <w:t>from google.colab import files</w:t>
      </w:r>
      <w:r>
        <w:rPr>
          <w:rFonts w:ascii="Courier New" w:hAnsi="Courier New"/>
          <w:sz w:val="17"/>
        </w:rPr>
        <w:br w:type="textWrapping"/>
      </w:r>
      <w:r>
        <w:rPr>
          <w:rFonts w:ascii="Courier New" w:hAnsi="Courier New"/>
          <w:sz w:val="17"/>
        </w:rPr>
        <w:t>files.download("Task_2_Sales_Analysis.xlsx")</w:t>
      </w:r>
    </w:p>
    <w:p w14:paraId="37AFA233">
      <w:pPr>
        <w:pStyle w:val="2"/>
      </w:pPr>
      <w:r>
        <w:t>5. Analysis Results and Findings</w:t>
      </w:r>
    </w:p>
    <w:p w14:paraId="7CB904B1">
      <w:pPr>
        <w:pStyle w:val="23"/>
      </w:pPr>
      <w:r>
        <w:t>Dataset dimensions: 500 rows and 10 columns.</w:t>
      </w:r>
    </w:p>
    <w:p w14:paraId="7DBAE6C2">
      <w:pPr>
        <w:pStyle w:val="23"/>
      </w:pPr>
      <w:r>
        <w:t>Total sales: 32,227,662.50.</w:t>
      </w:r>
    </w:p>
    <w:p w14:paraId="09C9AED0">
      <w:pPr>
        <w:pStyle w:val="23"/>
      </w:pPr>
      <w:r>
        <w:t>Total quantity sold: 3,379.</w:t>
      </w:r>
    </w:p>
    <w:p w14:paraId="70B60EB6">
      <w:pPr>
        <w:pStyle w:val="23"/>
      </w:pPr>
      <w:r>
        <w:t>Top five products by total sales: Laptop (13,615,750.00), Smartphone (4,303,750.00), Office Chair (3,547,100.00), Printer (2,678,850.00), and Monitor (2,644,800.00).</w:t>
      </w:r>
    </w:p>
    <w:p w14:paraId="032DB05A">
      <w:pPr>
        <w:pStyle w:val="23"/>
      </w:pPr>
      <w:r>
        <w:t>Highest sales by category: Electronics (24,931,940.00).</w:t>
      </w:r>
    </w:p>
    <w:p w14:paraId="66FF5307">
      <w:pPr>
        <w:pStyle w:val="23"/>
      </w:pPr>
      <w:r>
        <w:t>Highest sales by region: Central (7,509,292.00).</w:t>
      </w:r>
    </w:p>
    <w:p w14:paraId="43B6DFD3">
      <w:pPr>
        <w:pStyle w:val="23"/>
      </w:pPr>
      <w:r>
        <w:t>Highest sales by customer type: Individual (12,111,891.00).</w:t>
      </w:r>
    </w:p>
    <w:p w14:paraId="64B04AB8">
      <w:pPr>
        <w:pStyle w:val="23"/>
      </w:pPr>
      <w:r>
        <w:t>Highest monthly sales: March 2026 (2,534,338.00).</w:t>
      </w:r>
    </w:p>
    <w:p w14:paraId="5E9B264D">
      <w:r>
        <w:t>These findings are based on the Task 2 report and notebook results available for this assignment. The Excel workbook contains five summary sheets: Product Sales, Category Sales, Region Sales, Customer Sales, and Monthly Sales.</w:t>
      </w:r>
    </w:p>
    <w:p w14:paraId="40C4C173">
      <w:pPr>
        <w:pStyle w:val="2"/>
      </w:pPr>
      <w:r>
        <w:t>6. Conclusion</w:t>
      </w:r>
    </w:p>
    <w:p w14:paraId="5A627018">
      <w:r>
        <w:t>Task 2 was completed using Python and pandas to summarize sales performance across several business dimensions. The analysis identifies overall sales and quantity, compares products and categories, reviews regional and customer-type performance, and summarizes sales by month. The grouped results are exported to Excel for organized review and submission.</w:t>
      </w:r>
    </w:p>
    <w:p w14:paraId="6DA0AAB7">
      <w:pPr>
        <w:jc w:val="right"/>
      </w:pPr>
      <w:r>
        <w:rPr>
          <w:b/>
        </w:rPr>
        <w:t>Submitted by</w:t>
      </w:r>
      <w:r>
        <w:rPr>
          <w:b/>
        </w:rPr>
        <w:br w:type="textWrapping"/>
      </w:r>
      <w:r>
        <w:t>T</w:t>
      </w:r>
      <w:bookmarkStart w:id="0" w:name="_GoBack"/>
      <w:bookmarkEnd w:id="0"/>
      <w:r>
        <w:t xml:space="preserve"> KUSUMA VENKATA SIVAMANI</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B407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524</Words>
  <Characters>3988</Characters>
  <Lines>0</Lines>
  <Paragraphs>0</Paragraphs>
  <TotalTime>0</TotalTime>
  <ScaleCrop>false</ScaleCrop>
  <LinksUpToDate>false</LinksUpToDate>
  <CharactersWithSpaces>4452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kusuma2230</cp:lastModifiedBy>
  <dcterms:modified xsi:type="dcterms:W3CDTF">2026-10-10T02:51:16Z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eyJoZGlkIjoiZTk2ZmNiY2Q0ODczOWZmMDZkMzFkZTI3YTNjOTI0MGIiLCJ1c2VySWQiOiI1NDk3NzA1Nzc3ODEifQ==</vt:lpwstr>
  </property>
  <property fmtid="{D5CDD505-2E9C-101B-9397-08002B2CF9AE}" pid="3" name="KSOProductBuildVer">
    <vt:lpwstr>1033-12.1.0.28485</vt:lpwstr>
  </property>
  <property fmtid="{D5CDD505-2E9C-101B-9397-08002B2CF9AE}" pid="4" name="ICV">
    <vt:lpwstr>45A08C8244BB4B72905EC0F2BAB93E55_12</vt:lpwstr>
  </property>
</Properties>
</file>